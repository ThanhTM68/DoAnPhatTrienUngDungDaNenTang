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0DA5F">
      <w:pPr>
        <w:pStyle w:val="3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Use Case Specification - Hệ thống quản lý chi tiêu cá nhân</w:t>
      </w:r>
      <w:bookmarkStart w:id="0" w:name="_GoBack"/>
      <w:bookmarkEnd w:id="0"/>
    </w:p>
    <w:p w14:paraId="11903D58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UC01 – Đăng ký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B7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093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</w:tcPr>
          <w:p w14:paraId="13A076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UC01</w:t>
            </w:r>
          </w:p>
        </w:tc>
      </w:tr>
      <w:tr w14:paraId="2DA4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0AC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</w:tcPr>
          <w:p w14:paraId="6B7E83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Đăng ký</w:t>
            </w:r>
          </w:p>
        </w:tc>
      </w:tr>
      <w:tr w14:paraId="61CD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4323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</w:tcPr>
          <w:p w14:paraId="02C090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1A3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94CB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</w:tcPr>
          <w:p w14:paraId="7E5E1E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tài khoản</w:t>
            </w:r>
          </w:p>
        </w:tc>
      </w:tr>
      <w:tr w14:paraId="5DE3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604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</w:tcPr>
          <w:p w14:paraId="3EDE47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ED3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7C49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</w:tcPr>
          <w:p w14:paraId="32A7C8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0035B7AD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UC02 – Đăng nhập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13E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680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577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UC02</w:t>
            </w:r>
          </w:p>
        </w:tc>
      </w:tr>
      <w:tr w14:paraId="4D590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3FB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3B8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Đăng nhập</w:t>
            </w:r>
          </w:p>
        </w:tc>
      </w:tr>
      <w:tr w14:paraId="6EA00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BEF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298E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612C3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209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3B9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Truy cập hệ thống</w:t>
            </w:r>
          </w:p>
        </w:tc>
      </w:tr>
      <w:tr w14:paraId="29444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568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CB5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09C2C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52A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81F4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1BC0E276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UC03 – Quên mật khẩu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9218FE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463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E5C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UC03</w:t>
            </w:r>
          </w:p>
        </w:tc>
      </w:tr>
      <w:tr w14:paraId="1ED8C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71A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B3F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Quên mật khẩu</w:t>
            </w:r>
          </w:p>
        </w:tc>
      </w:tr>
      <w:tr w14:paraId="66931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299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3DD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3B844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C0F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0BB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Khôi phục mật khẩu</w:t>
            </w:r>
          </w:p>
        </w:tc>
      </w:tr>
      <w:tr w14:paraId="2DD7C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901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59E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3046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644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5A3C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565C53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UC04 – Tạo ví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795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6B2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A22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UC04</w:t>
            </w:r>
          </w:p>
        </w:tc>
      </w:tr>
      <w:tr w14:paraId="37C8B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BBB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F02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ví</w:t>
            </w:r>
          </w:p>
        </w:tc>
      </w:tr>
      <w:tr w14:paraId="2DD40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6C2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DDD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7B6A4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EBA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D98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ví mới</w:t>
            </w:r>
          </w:p>
        </w:tc>
      </w:tr>
      <w:tr w14:paraId="068B3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F9B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844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419DC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F37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08D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65E1E89C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UC05 – Cập nhật ví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8C6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A4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3EB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UC05</w:t>
            </w:r>
          </w:p>
        </w:tc>
      </w:tr>
      <w:tr w14:paraId="24118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059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90D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Cập nhật ví</w:t>
            </w:r>
          </w:p>
        </w:tc>
      </w:tr>
      <w:tr w14:paraId="30D64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CF3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383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3F223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6F5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A88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Sửa ví</w:t>
            </w:r>
          </w:p>
        </w:tc>
      </w:tr>
      <w:tr w14:paraId="18D88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B34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CB5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01E5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7E4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C57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19BB5C6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UC06 – Xóa ví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0D4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0B5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668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UC06</w:t>
            </w:r>
          </w:p>
        </w:tc>
      </w:tr>
      <w:tr w14:paraId="2FDD7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3D5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6FE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ví</w:t>
            </w:r>
          </w:p>
        </w:tc>
      </w:tr>
      <w:tr w14:paraId="791B0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5D4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E74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783B7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E57D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EFA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ví</w:t>
            </w:r>
          </w:p>
        </w:tc>
      </w:tr>
      <w:tr w14:paraId="7BC6A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606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C25E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4DC3C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96B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0C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1BE50755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UC07 – Xem số dư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42E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0DC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252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UC07</w:t>
            </w:r>
          </w:p>
        </w:tc>
      </w:tr>
      <w:tr w14:paraId="75DF1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174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813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Xem số dư</w:t>
            </w:r>
          </w:p>
        </w:tc>
      </w:tr>
      <w:tr w14:paraId="0E5DE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73C4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85A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6C273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E9F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4434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Xem tiền</w:t>
            </w:r>
          </w:p>
        </w:tc>
      </w:tr>
      <w:tr w14:paraId="239DF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C13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D62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598AD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3A8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98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0992D86A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UC08 – Chuyển tiền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023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AE3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516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UC08</w:t>
            </w:r>
          </w:p>
        </w:tc>
      </w:tr>
      <w:tr w14:paraId="65FC5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3D3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245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Chuyển tiền</w:t>
            </w:r>
          </w:p>
        </w:tc>
      </w:tr>
      <w:tr w14:paraId="08CBC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ED3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E98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7F435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78D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A59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Chuyển giữa ví</w:t>
            </w:r>
          </w:p>
        </w:tc>
      </w:tr>
      <w:tr w14:paraId="2C656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F7D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A6A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30674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F72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CF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31417475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UC09 – Tạo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D99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94C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862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UC09</w:t>
            </w:r>
          </w:p>
        </w:tc>
      </w:tr>
      <w:tr w14:paraId="2D7CC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D09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93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ngân sách</w:t>
            </w:r>
          </w:p>
        </w:tc>
      </w:tr>
      <w:tr w14:paraId="28EED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3B7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8E2B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51F96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AF9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7DB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budget</w:t>
            </w:r>
          </w:p>
        </w:tc>
      </w:tr>
      <w:tr w14:paraId="644AC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B74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BAB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4AF42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CA4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CEC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0FEF331E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UC10 – Cập nhật ngân sách</w:t>
      </w:r>
    </w:p>
    <w:p w14:paraId="72FA7151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A1E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883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1FF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UC10</w:t>
            </w:r>
          </w:p>
        </w:tc>
      </w:tr>
      <w:tr w14:paraId="09367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2A7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F58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Cập nhật ngân sách</w:t>
            </w:r>
          </w:p>
        </w:tc>
      </w:tr>
      <w:tr w14:paraId="6FF6B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58C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D8B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3D0B6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538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323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Sửa budget</w:t>
            </w:r>
          </w:p>
        </w:tc>
      </w:tr>
      <w:tr w14:paraId="29FC5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BB3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F87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062AA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912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85D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52CC3F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UC11 – Xóa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E29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CB5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E9D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UC11</w:t>
            </w:r>
          </w:p>
        </w:tc>
      </w:tr>
      <w:tr w14:paraId="408A3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DC2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477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ngân sách</w:t>
            </w:r>
          </w:p>
        </w:tc>
      </w:tr>
      <w:tr w14:paraId="2C475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B9F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787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53120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A00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F6C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budget</w:t>
            </w:r>
          </w:p>
        </w:tc>
      </w:tr>
      <w:tr w14:paraId="01CA1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93C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9BA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663EF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9B4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D62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52C6787D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UC12 – Theo dõi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810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BB1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DA8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UC12</w:t>
            </w:r>
          </w:p>
        </w:tc>
      </w:tr>
      <w:tr w14:paraId="2A451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F94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3D4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Theo dõi ngân sách</w:t>
            </w:r>
          </w:p>
        </w:tc>
      </w:tr>
      <w:tr w14:paraId="02B55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BC8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4D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75EE4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5B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610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Theo dõi</w:t>
            </w:r>
          </w:p>
        </w:tc>
      </w:tr>
      <w:tr w14:paraId="0AA94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398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DD4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0B88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BBB8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A11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4030CEDA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UC13 – Cảnh báo ngân sách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018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BF5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13A4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UC13</w:t>
            </w:r>
          </w:p>
        </w:tc>
      </w:tr>
      <w:tr w14:paraId="49595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3C8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008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Cảnh báo ngân sách</w:t>
            </w:r>
          </w:p>
        </w:tc>
      </w:tr>
      <w:tr w14:paraId="0E37B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4E3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088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69C2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B2F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038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Cảnh báo</w:t>
            </w:r>
          </w:p>
        </w:tc>
      </w:tr>
      <w:tr w14:paraId="69CE2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213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404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B2A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248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593D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A409C6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UC14 – Thêm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FBE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228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375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UC14</w:t>
            </w:r>
          </w:p>
        </w:tc>
      </w:tr>
      <w:tr w14:paraId="1B8EA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BC5F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E3A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Thêm giao dịch</w:t>
            </w:r>
          </w:p>
        </w:tc>
      </w:tr>
      <w:tr w14:paraId="33E67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2AC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B18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7CDEC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641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E86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Thêm giao dịch</w:t>
            </w:r>
          </w:p>
        </w:tc>
      </w:tr>
      <w:tr w14:paraId="7C61D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CBB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22F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12041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C0F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991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4757C93E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UC15 – Sửa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3BE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713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E0D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UC15</w:t>
            </w:r>
          </w:p>
        </w:tc>
      </w:tr>
      <w:tr w14:paraId="77698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000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07A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Sửa giao dịch</w:t>
            </w:r>
          </w:p>
        </w:tc>
      </w:tr>
      <w:tr w14:paraId="61262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432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6CD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2FB32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E87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29E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Sửa giao dịch</w:t>
            </w:r>
          </w:p>
        </w:tc>
      </w:tr>
      <w:tr w14:paraId="0C400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C8D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E8C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114B5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225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D3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4DF4B57A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UC16 – Xóa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5BD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FD2C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79B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UC16</w:t>
            </w:r>
          </w:p>
        </w:tc>
      </w:tr>
      <w:tr w14:paraId="65B5A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E07C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C92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giao dịch</w:t>
            </w:r>
          </w:p>
        </w:tc>
      </w:tr>
      <w:tr w14:paraId="7DEE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FFC8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86B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5119C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C34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5C9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giao dịch</w:t>
            </w:r>
          </w:p>
        </w:tc>
      </w:tr>
      <w:tr w14:paraId="65142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CE1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C5C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4EE9D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89D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59B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0893340A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UC17 – Xem giao dịch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1E6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A49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9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UC17</w:t>
            </w:r>
          </w:p>
        </w:tc>
      </w:tr>
      <w:tr w14:paraId="0D2D4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D17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B1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Xem giao dịch</w:t>
            </w:r>
          </w:p>
        </w:tc>
      </w:tr>
      <w:tr w14:paraId="1059C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C98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763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1C9C9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0D4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D31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Danh sách</w:t>
            </w:r>
          </w:p>
        </w:tc>
      </w:tr>
      <w:tr w14:paraId="03EDA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D40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E66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31070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9BE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501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C2A3887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UC18 – Phân loại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07E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D6C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192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UC18</w:t>
            </w:r>
          </w:p>
        </w:tc>
      </w:tr>
      <w:tr w14:paraId="21390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32D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7AD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Phân loại</w:t>
            </w:r>
          </w:p>
        </w:tc>
      </w:tr>
      <w:tr w14:paraId="716D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C59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209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5A319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86C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204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Phân loại</w:t>
            </w:r>
          </w:p>
        </w:tc>
      </w:tr>
      <w:tr w14:paraId="6118B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832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E76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5EAD0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0FD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9B2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8169E8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UC19 – Tạo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94F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30CB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6A8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UC19</w:t>
            </w:r>
          </w:p>
        </w:tc>
      </w:tr>
      <w:tr w14:paraId="2A7AC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744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614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quỹ</w:t>
            </w:r>
          </w:p>
        </w:tc>
      </w:tr>
      <w:tr w14:paraId="1C992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84C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77B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40E11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F3E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F99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Tạo quỹ</w:t>
            </w:r>
          </w:p>
        </w:tc>
      </w:tr>
      <w:tr w14:paraId="252FA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7ED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276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3B87F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807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DC3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53A7CE38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UC20 – Cập nhật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E9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581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3F4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UC20</w:t>
            </w:r>
          </w:p>
        </w:tc>
      </w:tr>
      <w:tr w14:paraId="0708E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3AB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C1C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Cập nhật quỹ</w:t>
            </w:r>
          </w:p>
        </w:tc>
      </w:tr>
      <w:tr w14:paraId="57139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1384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BBA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546FD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C43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DDE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Sửa quỹ</w:t>
            </w:r>
          </w:p>
        </w:tc>
      </w:tr>
      <w:tr w14:paraId="3D792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43C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A05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73EF6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9A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DD8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79312BC5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UC21 – Xóa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1BC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71A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4A6E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UC21</w:t>
            </w:r>
          </w:p>
        </w:tc>
      </w:tr>
      <w:tr w14:paraId="27E8F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EE8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3A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quỹ</w:t>
            </w:r>
          </w:p>
        </w:tc>
      </w:tr>
      <w:tr w14:paraId="07C64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B1D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AB1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01F83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86C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A13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Xóa quỹ</w:t>
            </w:r>
          </w:p>
        </w:tc>
      </w:tr>
      <w:tr w14:paraId="7A81C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357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86D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1D7D3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2A5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018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5D577237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UC22 – Phân bổ tiền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F94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A2B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C24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UC22</w:t>
            </w:r>
          </w:p>
        </w:tc>
      </w:tr>
      <w:tr w14:paraId="301F7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6C7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EE2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Phân bổ tiền</w:t>
            </w:r>
          </w:p>
        </w:tc>
      </w:tr>
      <w:tr w14:paraId="2916A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B5A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A5E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33C69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996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A73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Chuyển vào quỹ</w:t>
            </w:r>
          </w:p>
        </w:tc>
      </w:tr>
      <w:tr w14:paraId="0E1F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E53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62D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5B452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A975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14D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14F2A3E6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32563E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UC23 – Theo dõi quỹ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6DE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98D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102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UC23</w:t>
            </w:r>
          </w:p>
        </w:tc>
      </w:tr>
      <w:tr w14:paraId="4D95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796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2BA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Theo dõi quỹ</w:t>
            </w:r>
          </w:p>
        </w:tc>
      </w:tr>
      <w:tr w14:paraId="0289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03A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CD5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405BD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3FB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DD8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Progress</w:t>
            </w:r>
          </w:p>
        </w:tc>
      </w:tr>
      <w:tr w14:paraId="040E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F4E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C4B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4934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1B8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F3B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3CED448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UC24 – Cập nhật cá nhân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007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6F6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22B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UC24</w:t>
            </w:r>
          </w:p>
        </w:tc>
      </w:tr>
      <w:tr w14:paraId="00F39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D16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24C7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Cập nhật cá nhân</w:t>
            </w:r>
          </w:p>
        </w:tc>
      </w:tr>
      <w:tr w14:paraId="7FE7D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F34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E86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3B8B8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C1C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2F8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Profile</w:t>
            </w:r>
          </w:p>
        </w:tc>
      </w:tr>
      <w:tr w14:paraId="5E2E2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4E1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6D9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31788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FAA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B8D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397F89DA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UC25 – Đổi mật khẩu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BAB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237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0B3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UC25</w:t>
            </w:r>
          </w:p>
        </w:tc>
      </w:tr>
      <w:tr w14:paraId="2985B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9F6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E65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Đổi mật khẩu</w:t>
            </w:r>
          </w:p>
        </w:tc>
      </w:tr>
      <w:tr w14:paraId="1E526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D1E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6C5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474D0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30A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675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Change pass</w:t>
            </w:r>
          </w:p>
        </w:tc>
      </w:tr>
      <w:tr w14:paraId="45F55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B2B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1D3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65181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1B2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289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7EDB0475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UC26 – Đăng xuất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7C7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EC4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6F8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UC26</w:t>
            </w:r>
          </w:p>
        </w:tc>
      </w:tr>
      <w:tr w14:paraId="1818A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2C3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672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Đăng xuất</w:t>
            </w:r>
          </w:p>
        </w:tc>
      </w:tr>
      <w:tr w14:paraId="12E47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BB6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792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129F1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98C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D88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Logout</w:t>
            </w:r>
          </w:p>
        </w:tc>
      </w:tr>
      <w:tr w14:paraId="10D18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029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BDF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72713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8E7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E504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089887C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UC27 – Đổi giao diện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253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3E4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CBA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UC27</w:t>
            </w:r>
          </w:p>
        </w:tc>
      </w:tr>
      <w:tr w14:paraId="2BBCF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458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70D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Đổi giao diện</w:t>
            </w:r>
          </w:p>
        </w:tc>
      </w:tr>
      <w:tr w14:paraId="5BF3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98D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1F9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5C234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DD6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CFC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Theme</w:t>
            </w:r>
          </w:p>
        </w:tc>
      </w:tr>
      <w:tr w14:paraId="56DCC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698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6EB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433CD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E33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03A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5736DD9F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UC28 – Tổng thu chi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787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7F5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63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UC28</w:t>
            </w:r>
          </w:p>
        </w:tc>
      </w:tr>
      <w:tr w14:paraId="2017A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734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2F7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Tổng thu chi</w:t>
            </w:r>
          </w:p>
        </w:tc>
      </w:tr>
      <w:tr w14:paraId="55648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C99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593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35DA0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8DF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067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Summary</w:t>
            </w:r>
          </w:p>
        </w:tc>
      </w:tr>
      <w:tr w14:paraId="35F74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5EA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F24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6806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802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726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CE0991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B29027D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UC29 – Biểu đồ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532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143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3E7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UC29</w:t>
            </w:r>
          </w:p>
        </w:tc>
      </w:tr>
      <w:tr w14:paraId="59E12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55D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245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Biểu đồ</w:t>
            </w:r>
          </w:p>
        </w:tc>
      </w:tr>
      <w:tr w14:paraId="4525F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A35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878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65A4D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3CC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F3D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Chart</w:t>
            </w:r>
          </w:p>
        </w:tc>
      </w:tr>
      <w:tr w14:paraId="7AE2C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616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5AE6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514E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A33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8F6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2787D7BE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UC30 – Báo cáo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9C4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617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Case 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567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UC30</w:t>
            </w:r>
          </w:p>
        </w:tc>
      </w:tr>
      <w:tr w14:paraId="348DF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19BF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Tên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172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Báo cáo</w:t>
            </w:r>
          </w:p>
        </w:tc>
      </w:tr>
      <w:tr w14:paraId="5DD15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0C3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Actor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FE1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Người dùng</w:t>
            </w:r>
          </w:p>
        </w:tc>
      </w:tr>
      <w:tr w14:paraId="740C5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B8A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Mô tả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55D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Report</w:t>
            </w:r>
          </w:p>
        </w:tc>
      </w:tr>
      <w:tr w14:paraId="77718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99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Tiền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081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Đã đăng nhập (trừ UC01, UC02, UC03)</w:t>
            </w:r>
          </w:p>
        </w:tc>
      </w:tr>
      <w:tr w14:paraId="2952A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E86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Hậu điều kiện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5E3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Dữ liệu được cập nhật trong hệ thống</w:t>
            </w:r>
          </w:p>
        </w:tc>
      </w:tr>
    </w:tbl>
    <w:p w14:paraId="055EDC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AC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765</Words>
  <Characters>2770</Characters>
  <Lines>0</Lines>
  <Paragraphs>0</Paragraphs>
  <TotalTime>4</TotalTime>
  <ScaleCrop>false</ScaleCrop>
  <LinksUpToDate>false</LinksUpToDate>
  <CharactersWithSpaces>3295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Hiếu Hoàng</cp:lastModifiedBy>
  <dcterms:modified xsi:type="dcterms:W3CDTF">2026-04-06T07:18:14Z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eyJoZGlkIjoiZjMyMTA1MDFlZTVhNzQ3MWY4ZTQwYWY2NTRlMWQwM2IiLCJ1c2VySWQiOiI4ODEzNjkxNzQ2MDk0In0=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0C43B423EAEA4FDFA29445B7BA3C9957_12</vt:lpwstr>
  </property>
</Properties>
</file>